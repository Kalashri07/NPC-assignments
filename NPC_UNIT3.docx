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E2BAF" w14:textId="77777777" w:rsidR="002A1C4F" w:rsidRDefault="00000000">
      <w:pPr>
        <w:jc w:val="center"/>
      </w:pPr>
      <w:r>
        <w:rPr>
          <w:b/>
          <w:sz w:val="32"/>
        </w:rPr>
        <w:t>NPC – UNIT 3 ASSIGNMENT</w:t>
      </w:r>
    </w:p>
    <w:p w14:paraId="2BBE9904" w14:textId="77777777" w:rsidR="002A1C4F" w:rsidRDefault="00000000">
      <w:pPr>
        <w:jc w:val="center"/>
      </w:pPr>
      <w:r>
        <w:rPr>
          <w:b/>
          <w:sz w:val="24"/>
        </w:rPr>
        <w:t>Configure a DNS Server and Web Server Using Cisco Packet Tracer</w:t>
      </w:r>
    </w:p>
    <w:p w14:paraId="4A00EA05" w14:textId="6CC09D6B" w:rsidR="002A1C4F" w:rsidRDefault="00000000">
      <w:pPr>
        <w:jc w:val="center"/>
      </w:pPr>
      <w:r>
        <w:t xml:space="preserve">Name: </w:t>
      </w:r>
      <w:r w:rsidR="00454AEE">
        <w:t>Kalashri Ajay Pawatekar</w:t>
      </w:r>
    </w:p>
    <w:p w14:paraId="201EAB2B" w14:textId="76F4DB41" w:rsidR="002A1C4F" w:rsidRDefault="00000000">
      <w:pPr>
        <w:jc w:val="center"/>
      </w:pPr>
      <w:r>
        <w:t>PRN: 212</w:t>
      </w:r>
      <w:r>
        <w:rPr>
          <w:lang w:val="en-IN"/>
        </w:rPr>
        <w:t>5</w:t>
      </w:r>
      <w:r>
        <w:t>UCSF10</w:t>
      </w:r>
      <w:r w:rsidR="00454AEE">
        <w:t>19</w:t>
      </w:r>
    </w:p>
    <w:p w14:paraId="539952EF" w14:textId="77777777" w:rsidR="002A1C4F" w:rsidRDefault="00000000">
      <w:r>
        <w:rPr>
          <w:b/>
        </w:rPr>
        <w:t xml:space="preserve">Objective: </w:t>
      </w:r>
      <w:r>
        <w:t>Configure DNS and HTTP services, then access the website using its domain name.</w:t>
      </w:r>
    </w:p>
    <w:p w14:paraId="3C0F6B26" w14:textId="77777777" w:rsidR="002A1C4F" w:rsidRDefault="00000000">
      <w:pPr>
        <w:jc w:val="center"/>
      </w:pPr>
      <w:r>
        <w:rPr>
          <w:b/>
          <w:sz w:val="24"/>
        </w:rPr>
        <w:t>1. Network topology</w:t>
      </w:r>
    </w:p>
    <w:p w14:paraId="368E5FDB" w14:textId="77777777" w:rsidR="002A1C4F" w:rsidRDefault="00000000">
      <w:pPr>
        <w:spacing w:before="60" w:after="60"/>
        <w:jc w:val="center"/>
      </w:pPr>
      <w:r>
        <w:rPr>
          <w:noProof/>
        </w:rPr>
        <w:drawing>
          <wp:inline distT="0" distB="0" distL="114300" distR="114300" wp14:anchorId="7E8A610A" wp14:editId="1DB9CB39">
            <wp:extent cx="5669280" cy="475869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203D" w14:textId="77777777" w:rsidR="002A1C4F" w:rsidRDefault="00000000">
      <w:r>
        <w:br w:type="page"/>
      </w:r>
    </w:p>
    <w:p w14:paraId="12E1892C" w14:textId="77777777" w:rsidR="002A1C4F" w:rsidRDefault="00000000">
      <w:pPr>
        <w:jc w:val="center"/>
      </w:pPr>
      <w:r>
        <w:rPr>
          <w:b/>
          <w:sz w:val="24"/>
        </w:rPr>
        <w:lastRenderedPageBreak/>
        <w:t>2. PC0 IP configuration</w:t>
      </w:r>
    </w:p>
    <w:p w14:paraId="71581B9F" w14:textId="77777777" w:rsidR="002A1C4F" w:rsidRDefault="00000000">
      <w:pPr>
        <w:spacing w:before="60" w:after="60"/>
        <w:jc w:val="center"/>
      </w:pPr>
      <w:r>
        <w:rPr>
          <w:noProof/>
        </w:rPr>
        <w:drawing>
          <wp:inline distT="0" distB="0" distL="114300" distR="114300" wp14:anchorId="7BB616A8" wp14:editId="139019C7">
            <wp:extent cx="4051300" cy="60807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665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9D45" w14:textId="77777777" w:rsidR="002A1C4F" w:rsidRDefault="00000000">
      <w:r>
        <w:br w:type="page"/>
      </w:r>
    </w:p>
    <w:p w14:paraId="1D26394F" w14:textId="77777777" w:rsidR="002A1C4F" w:rsidRDefault="00000000">
      <w:pPr>
        <w:jc w:val="center"/>
      </w:pPr>
      <w:r>
        <w:rPr>
          <w:b/>
          <w:sz w:val="24"/>
        </w:rPr>
        <w:lastRenderedPageBreak/>
        <w:t>3. DNS server IP configuration</w:t>
      </w:r>
    </w:p>
    <w:p w14:paraId="5E714BFC" w14:textId="77777777" w:rsidR="002A1C4F" w:rsidRDefault="00000000">
      <w:pPr>
        <w:spacing w:before="60" w:after="60"/>
        <w:jc w:val="center"/>
      </w:pPr>
      <w:r>
        <w:rPr>
          <w:noProof/>
        </w:rPr>
        <w:drawing>
          <wp:inline distT="0" distB="0" distL="114300" distR="114300" wp14:anchorId="1A39ACC1" wp14:editId="31A52A34">
            <wp:extent cx="4646295" cy="608076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6427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FCE8" w14:textId="77777777" w:rsidR="002A1C4F" w:rsidRDefault="00000000">
      <w:r>
        <w:br w:type="page"/>
      </w:r>
    </w:p>
    <w:p w14:paraId="44FF1B82" w14:textId="77777777" w:rsidR="002A1C4F" w:rsidRDefault="00000000">
      <w:pPr>
        <w:jc w:val="center"/>
      </w:pPr>
      <w:r>
        <w:rPr>
          <w:b/>
          <w:sz w:val="24"/>
        </w:rPr>
        <w:lastRenderedPageBreak/>
        <w:t>4. Web server IP configuration</w:t>
      </w:r>
    </w:p>
    <w:p w14:paraId="09CF3228" w14:textId="77777777" w:rsidR="002A1C4F" w:rsidRDefault="00000000">
      <w:pPr>
        <w:spacing w:before="60" w:after="60"/>
        <w:jc w:val="center"/>
      </w:pPr>
      <w:r>
        <w:rPr>
          <w:noProof/>
        </w:rPr>
        <w:drawing>
          <wp:inline distT="0" distB="0" distL="114300" distR="114300" wp14:anchorId="2850C84F" wp14:editId="3E215A1D">
            <wp:extent cx="4630420" cy="60807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0482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D988" w14:textId="77777777" w:rsidR="002A1C4F" w:rsidRDefault="00000000">
      <w:r>
        <w:br w:type="page"/>
      </w:r>
    </w:p>
    <w:p w14:paraId="307D2EAB" w14:textId="77777777" w:rsidR="002A1C4F" w:rsidRDefault="00000000">
      <w:pPr>
        <w:jc w:val="center"/>
      </w:pPr>
      <w:r>
        <w:rPr>
          <w:b/>
          <w:sz w:val="24"/>
        </w:rPr>
        <w:lastRenderedPageBreak/>
        <w:t>5. Website accessed using the domain name</w:t>
      </w:r>
    </w:p>
    <w:p w14:paraId="4D741E20" w14:textId="77777777" w:rsidR="002A1C4F" w:rsidRDefault="00000000">
      <w:pPr>
        <w:spacing w:before="60" w:after="60"/>
        <w:jc w:val="center"/>
      </w:pPr>
      <w:r>
        <w:rPr>
          <w:noProof/>
        </w:rPr>
        <w:drawing>
          <wp:inline distT="0" distB="0" distL="114300" distR="114300" wp14:anchorId="208AD517" wp14:editId="091DA2EF">
            <wp:extent cx="5669280" cy="5871210"/>
            <wp:effectExtent l="0" t="0" r="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A0D1" w14:textId="77777777" w:rsidR="002A1C4F" w:rsidRDefault="00000000">
      <w:pPr>
        <w:spacing w:before="160"/>
      </w:pPr>
      <w:r>
        <w:rPr>
          <w:b/>
        </w:rPr>
        <w:t xml:space="preserve">Conclusion: </w:t>
      </w:r>
      <w:r>
        <w:t>The network topology was created, IP addresses were configured, and the website was accessed using the domain name.</w:t>
      </w:r>
    </w:p>
    <w:sectPr w:rsidR="002A1C4F">
      <w:footerReference w:type="default" r:id="rId13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58FCF" w14:textId="77777777" w:rsidR="00E71E0C" w:rsidRDefault="00E71E0C">
      <w:pPr>
        <w:spacing w:line="240" w:lineRule="auto"/>
      </w:pPr>
      <w:r>
        <w:separator/>
      </w:r>
    </w:p>
  </w:endnote>
  <w:endnote w:type="continuationSeparator" w:id="0">
    <w:p w14:paraId="2C2D78FF" w14:textId="77777777" w:rsidR="00E71E0C" w:rsidRDefault="00E71E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08CFB" w14:textId="77777777" w:rsidR="002A1C4F" w:rsidRDefault="002A1C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D7D1E" w14:textId="77777777" w:rsidR="00E71E0C" w:rsidRDefault="00E71E0C">
      <w:pPr>
        <w:spacing w:after="0"/>
      </w:pPr>
      <w:r>
        <w:separator/>
      </w:r>
    </w:p>
  </w:footnote>
  <w:footnote w:type="continuationSeparator" w:id="0">
    <w:p w14:paraId="446CC83F" w14:textId="77777777" w:rsidR="00E71E0C" w:rsidRDefault="00E71E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96731008">
    <w:abstractNumId w:val="5"/>
  </w:num>
  <w:num w:numId="2" w16cid:durableId="1119029993">
    <w:abstractNumId w:val="3"/>
  </w:num>
  <w:num w:numId="3" w16cid:durableId="1819032611">
    <w:abstractNumId w:val="2"/>
  </w:num>
  <w:num w:numId="4" w16cid:durableId="2032799249">
    <w:abstractNumId w:val="4"/>
  </w:num>
  <w:num w:numId="5" w16cid:durableId="893467498">
    <w:abstractNumId w:val="1"/>
  </w:num>
  <w:num w:numId="6" w16cid:durableId="126924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1C4F"/>
    <w:rsid w:val="00326F90"/>
    <w:rsid w:val="00454AEE"/>
    <w:rsid w:val="00AA1D8D"/>
    <w:rsid w:val="00B47730"/>
    <w:rsid w:val="00CB0664"/>
    <w:rsid w:val="00DE2E84"/>
    <w:rsid w:val="00E71E0C"/>
    <w:rsid w:val="00FC693F"/>
    <w:rsid w:val="1AF4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312732"/>
  <w14:defaultImageDpi w14:val="300"/>
  <w15:docId w15:val="{66EA63C0-E1E5-45BA-B699-34D13948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color w:val="00000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Kalashri Pawatekar</cp:lastModifiedBy>
  <cp:revision>2</cp:revision>
  <dcterms:created xsi:type="dcterms:W3CDTF">2026-10-28T07:59:00Z</dcterms:created>
  <dcterms:modified xsi:type="dcterms:W3CDTF">2026-10-28T07:59:00Z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eyJoZGlkIjoiODRhYjkzYTVlMjEzNTZhYjFmMzI1MTczZjdhODI2YjYiLCJ1c2VySWQiOiI1NDk3NzU2Njk4MDkifQ==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AE93167CCC9D411E897CA61D1D7ACF62_13</vt:lpwstr>
  </property>
</Properties>
</file>